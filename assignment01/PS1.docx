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line="312" w:lineRule="auto"/>
        <w:jc w:val="center"/>
      </w:pPr>
      <w:r>
        <w:rPr>
          <w:b/>
          <w:sz w:val="36"/>
        </w:rPr>
        <w:t>ESE5023 Assignment 01</w:t>
      </w:r>
    </w:p>
    <w:p>
      <w:pPr>
        <w:spacing w:after="300" w:line="312" w:lineRule="auto"/>
        <w:jc w:val="center"/>
        <w:rPr>
          <w:rFonts w:hint="default" w:eastAsia="宋体"/>
          <w:sz w:val="20"/>
          <w:lang w:val="en-US" w:eastAsia="zh-CN"/>
        </w:rPr>
      </w:pPr>
      <w:r>
        <w:rPr>
          <w:sz w:val="20"/>
        </w:rPr>
        <w:t>Huang Xiaoqi</w:t>
      </w:r>
      <w:r>
        <w:rPr>
          <w:rFonts w:hint="eastAsia"/>
          <w:sz w:val="20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  <w:sz w:val="20"/>
          <w:lang w:val="en-US" w:eastAsia="zh-CN"/>
        </w:rPr>
        <w:t>12632722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0" w:line="312" w:lineRule="auto"/>
        <w:ind w:firstLine="400" w:firstLineChars="200"/>
        <w:jc w:val="both"/>
        <w:textAlignment w:val="auto"/>
        <w:rPr>
          <w:rFonts w:hint="default" w:eastAsia="宋体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本次作业完成过程中，我参考了 CSDN 平台上的相关编程资料，以帮助理解部分算法思路和 Python 语法。作业代码与报告均由本人独立完成。</w:t>
      </w:r>
    </w:p>
    <w:p>
      <w:pPr>
        <w:keepNext/>
        <w:spacing w:before="240" w:after="120" w:line="312" w:lineRule="auto"/>
      </w:pPr>
      <w:r>
        <w:rPr>
          <w:rFonts w:eastAsia="黑体"/>
          <w:b/>
          <w:sz w:val="26"/>
        </w:rPr>
        <w:t>1. Flowchart</w:t>
      </w:r>
    </w:p>
    <w:p>
      <w:pPr>
        <w:spacing w:after="160" w:line="312" w:lineRule="auto"/>
        <w:ind w:firstLine="420"/>
        <w:jc w:val="both"/>
      </w:pPr>
      <w:r>
        <w:rPr>
          <w:rFonts w:hint="eastAsia"/>
          <w:sz w:val="21"/>
          <w:lang w:val="en-US" w:eastAsia="zh-CN"/>
        </w:rPr>
        <w:t>这道题的难点在于流程</w:t>
      </w:r>
      <w:r>
        <w:rPr>
          <w:sz w:val="21"/>
        </w:rPr>
        <w:t>分支是否完整。三个数虽然只有六种大小顺序，但漏掉任何一条路径都会使某类输入得到错误结果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心里要有清晰的逻辑</w:t>
      </w:r>
      <w:r>
        <w:rPr>
          <w:sz w:val="21"/>
        </w:rPr>
        <w:t>。</w:t>
      </w:r>
      <w:r>
        <w:rPr>
          <w:rFonts w:hint="eastAsia"/>
          <w:sz w:val="21"/>
          <w:lang w:val="en-US" w:eastAsia="zh-CN"/>
        </w:rPr>
        <w:t>完成代码后</w:t>
      </w:r>
      <w:r>
        <w:rPr>
          <w:sz w:val="21"/>
        </w:rPr>
        <w:t>，我用多组不同排列的数逐一测试，</w:t>
      </w:r>
      <w:r>
        <w:rPr>
          <w:rFonts w:hint="eastAsia"/>
          <w:sz w:val="21"/>
          <w:lang w:val="en-US" w:eastAsia="zh-CN"/>
        </w:rPr>
        <w:t>尽可能覆盖多种情况来验证代码</w:t>
      </w:r>
      <w:r>
        <w:rPr>
          <w:sz w:val="21"/>
        </w:rPr>
        <w:t>。这个过程让我认识到，写条件语句时既要保证逻辑与流程图一致，也要通过测试覆盖每一个可能的分支。</w:t>
      </w:r>
    </w:p>
    <w:p>
      <w:pPr>
        <w:keepNext/>
        <w:spacing w:before="240" w:after="120" w:line="312" w:lineRule="auto"/>
      </w:pPr>
      <w:r>
        <w:rPr>
          <w:rFonts w:eastAsia="黑体"/>
          <w:b/>
          <w:sz w:val="26"/>
        </w:rPr>
        <w:t>2. Matrix multiplication</w:t>
      </w:r>
    </w:p>
    <w:p>
      <w:pPr>
        <w:spacing w:after="160" w:line="312" w:lineRule="auto"/>
        <w:ind w:firstLine="420"/>
        <w:jc w:val="both"/>
      </w:pPr>
      <w:r>
        <w:rPr>
          <w:sz w:val="21"/>
        </w:rPr>
        <w:t>自己用三重循环实现矩阵乘法后，我对</w:t>
      </w:r>
      <w:r>
        <w:rPr>
          <w:rFonts w:hint="eastAsia"/>
          <w:sz w:val="21"/>
          <w:lang w:val="en-US" w:eastAsia="zh-CN"/>
        </w:rPr>
        <w:t>矩阵行列相乘</w:t>
      </w:r>
      <w:r>
        <w:rPr>
          <w:sz w:val="21"/>
        </w:rPr>
        <w:t>的计算过程理解得更具体了。外层循环决定结果矩阵的位置，内层循环把 M1 第 i 行与 M2 第 j 列的对应元素相乘并累加，其中公共维度必须保持一致。题目限制只能使用循环、乘法和加法，迫使我把平时由 NumPy 自动完成的步骤逐项展开。完成后再用 np.dot 核对结果，也让我意识到库函数不仅能提高效率，还可以作为验证自写算法是否正确的参照。</w:t>
      </w:r>
    </w:p>
    <w:p>
      <w:pPr>
        <w:keepNext/>
        <w:spacing w:before="240" w:after="120" w:line="312" w:lineRule="auto"/>
      </w:pPr>
      <w:r>
        <w:rPr>
          <w:rFonts w:eastAsia="黑体"/>
          <w:b/>
          <w:sz w:val="26"/>
        </w:rPr>
        <w:t>3. Pascal triangle</w:t>
      </w:r>
    </w:p>
    <w:p>
      <w:pPr>
        <w:spacing w:after="160" w:line="312" w:lineRule="auto"/>
        <w:ind w:firstLine="420"/>
        <w:jc w:val="both"/>
      </w:pPr>
      <w:r>
        <w:rPr>
          <w:sz w:val="21"/>
        </w:rPr>
        <w:t>在帕斯卡三角题中，我尝试了两种生成第 k 行的方法。第一种从上一行出发，将相邻元素相加，过程直观，能够清楚展示三角形如何逐行形成；第二种利用组合数之间的递推关系，根据当前元素直接计算下一个元素，在求第 100 行和第 200 行时更加简洁。比较两种写法后，我认识到同一个问题往往有多种正确实现，选择时要同时考虑可读性、中间数据量和运行效率。我也注意到计算函数和打印结果应尽量分开，否则在测试时容易重复输出，这对以后组织函数结构很有帮助。</w:t>
      </w:r>
    </w:p>
    <w:p>
      <w:pPr>
        <w:keepNext/>
        <w:spacing w:before="240" w:after="120" w:line="312" w:lineRule="auto"/>
      </w:pPr>
      <w:r>
        <w:rPr>
          <w:rFonts w:eastAsia="黑体"/>
          <w:b/>
          <w:sz w:val="26"/>
        </w:rPr>
        <w:t>4. Add or double</w:t>
      </w:r>
    </w:p>
    <w:p>
      <w:pPr>
        <w:spacing w:after="160" w:line="312" w:lineRule="auto"/>
        <w:ind w:firstLine="420"/>
        <w:jc w:val="both"/>
      </w:pPr>
      <w:r>
        <w:rPr>
          <w:sz w:val="21"/>
        </w:rPr>
        <w:t>这道题最重要的收获是学会从目标值反向推理。如果从 1 正向选择加 1 或乘 2，需要在许多可能路径中搜索</w:t>
      </w:r>
      <w:r>
        <w:rPr>
          <w:rFonts w:hint="eastAsia"/>
          <w:sz w:val="21"/>
          <w:lang w:eastAsia="zh-CN"/>
        </w:rPr>
        <w:t>。</w:t>
      </w:r>
      <w:r>
        <w:rPr>
          <w:sz w:val="21"/>
        </w:rPr>
        <w:t>从目标 x 反推时，偶数可以除以 2，奇数的最后一步不可能由翻倍得到，因此只能先减 1。这样就把搜索问题变成了一条不断缩小数值的确定过程。我先用递归表达这种关系，再改写为 while 循环，两种实现对 2 和 5 等测试值给出了相同答案。这个比较让我更直观地理解了递归与迭代的转换，也提醒我在写算法前先寻找问题是否存在更简单的逆向结构。</w:t>
      </w:r>
    </w:p>
    <w:p>
      <w:pPr>
        <w:keepNext/>
        <w:spacing w:before="240" w:after="120" w:line="312" w:lineRule="auto"/>
      </w:pPr>
      <w:r>
        <w:rPr>
          <w:rFonts w:eastAsia="黑体"/>
          <w:b/>
          <w:sz w:val="26"/>
        </w:rPr>
        <w:t>5. Dynamic programming</w:t>
      </w:r>
    </w:p>
    <w:p>
      <w:pPr>
        <w:spacing w:after="160" w:line="273" w:lineRule="auto"/>
        <w:ind w:firstLine="420"/>
        <w:jc w:val="both"/>
        <w:rPr>
          <w:rFonts w:hint="default" w:eastAsia="宋体" w:cs="Times New Roman"/>
          <w:sz w:val="21"/>
          <w:lang w:val="en-US" w:eastAsia="zh-CN"/>
        </w:rPr>
      </w:pPr>
      <w:r>
        <w:rPr>
          <w:rFonts w:cs="Times New Roman"/>
          <w:sz w:val="21"/>
        </w:rPr>
        <w:t xml:space="preserve">八个数字间隙各有连接、加号和减号三种选择，因此共有 </w:t>
      </w:r>
      <w:r>
        <w:rPr>
          <w:rFonts w:hint="eastAsia" w:cs="Times New Roman"/>
          <w:sz w:val="21"/>
          <w:lang w:val="en-US" w:eastAsia="zh-CN"/>
        </w:rPr>
        <w:t>24</w:t>
      </w:r>
      <w:r>
        <w:rPr>
          <w:rFonts w:cs="Times New Roman"/>
          <w:sz w:val="21"/>
        </w:rPr>
        <w:t xml:space="preserve"> 种组合</w:t>
      </w:r>
      <w:r>
        <w:rPr>
          <w:rFonts w:hint="eastAsia" w:cs="Times New Roman"/>
          <w:sz w:val="21"/>
          <w:lang w:eastAsia="zh-CN"/>
        </w:rPr>
        <w:t>。</w:t>
      </w:r>
      <w:r>
        <w:rPr>
          <w:rFonts w:hint="eastAsia" w:cs="Times New Roman"/>
          <w:sz w:val="21"/>
          <w:lang w:val="en-US" w:eastAsia="zh-CN"/>
        </w:rPr>
        <w:t>暂时没有什么很好的解题思路，所以使用了穷</w:t>
      </w:r>
      <w:r>
        <w:rPr>
          <w:rFonts w:cs="Times New Roman"/>
          <w:sz w:val="21"/>
        </w:rPr>
        <w:t>举</w:t>
      </w:r>
      <w:r>
        <w:rPr>
          <w:rFonts w:hint="eastAsia" w:cs="Times New Roman"/>
          <w:sz w:val="21"/>
          <w:lang w:val="en-US" w:eastAsia="zh-CN"/>
        </w:rPr>
        <w:t>的笨办法</w:t>
      </w:r>
      <w:r>
        <w:rPr>
          <w:rFonts w:cs="Times New Roman"/>
          <w:sz w:val="21"/>
        </w:rPr>
        <w:t>。先生成所有可能的表达式，再逐一计算并筛选符合目标值的结果。这个方法比较直接，而且搜索规模不大，能够顺利完成任务。</w:t>
      </w:r>
      <w:r>
        <w:rPr>
          <w:rFonts w:hint="eastAsia" w:cs="Times New Roman"/>
          <w:sz w:val="21"/>
          <w:lang w:val="en-US" w:eastAsia="zh-CN"/>
        </w:rPr>
        <w:t>后续再跟老师同学交流思路。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wMDVkMWZjYWQ0MTRkZWUxOTc4YTE1YzUxMzdkMjAifQ=="/>
  </w:docVars>
  <w:rsids>
    <w:rsidRoot w:val="00B47730"/>
    <w:rsid w:val="00034616"/>
    <w:rsid w:val="0006063C"/>
    <w:rsid w:val="0015074B"/>
    <w:rsid w:val="0029639D"/>
    <w:rsid w:val="00326F90"/>
    <w:rsid w:val="00521FA0"/>
    <w:rsid w:val="0067108F"/>
    <w:rsid w:val="00925C61"/>
    <w:rsid w:val="00AA1D8D"/>
    <w:rsid w:val="00B47730"/>
    <w:rsid w:val="00BA7728"/>
    <w:rsid w:val="00C910B4"/>
    <w:rsid w:val="00CB0664"/>
    <w:rsid w:val="00F37982"/>
    <w:rsid w:val="00FA49BF"/>
    <w:rsid w:val="00FC693F"/>
    <w:rsid w:val="062F3DC7"/>
    <w:rsid w:val="0F0C223A"/>
    <w:rsid w:val="125B3641"/>
    <w:rsid w:val="14720225"/>
    <w:rsid w:val="15787A38"/>
    <w:rsid w:val="1780603E"/>
    <w:rsid w:val="195504E7"/>
    <w:rsid w:val="1A592BAD"/>
    <w:rsid w:val="207A7375"/>
    <w:rsid w:val="3E5C7924"/>
    <w:rsid w:val="40BB15DE"/>
    <w:rsid w:val="41D533AA"/>
    <w:rsid w:val="46BA58D8"/>
    <w:rsid w:val="54756814"/>
    <w:rsid w:val="54A06ADB"/>
    <w:rsid w:val="5C877D98"/>
    <w:rsid w:val="66D25D69"/>
    <w:rsid w:val="75427B3A"/>
    <w:rsid w:val="7976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931</Words>
  <Characters>1051</Characters>
  <Lines>18</Lines>
  <Paragraphs>12</Paragraphs>
  <TotalTime>21</TotalTime>
  <ScaleCrop>false</ScaleCrop>
  <LinksUpToDate>false</LinksUpToDate>
  <CharactersWithSpaces>1103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Huang Xiaoqi</dc:creator>
  <dc:description>generated by python-docx</dc:description>
  <cp:lastModifiedBy>黄晓琪</cp:lastModifiedBy>
  <cp:lastPrinted>2026-10-12T02:39:00Z</cp:lastPrinted>
  <dcterms:modified xsi:type="dcterms:W3CDTF">2026-10-12T09:32:20Z</dcterms:modified>
  <dc:title>ESE5023 Assignment 01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F50533ECEB2440328B6C38CD0BD70248_13</vt:lpwstr>
  </property>
</Properties>
</file>